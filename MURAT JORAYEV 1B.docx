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754DB6" w14:textId="77777777" w:rsidR="00B20ED2" w:rsidRDefault="00B20ED2" w:rsidP="00B20ED2">
      <w:pPr>
        <w:pStyle w:val="Balk1"/>
        <w:rPr>
          <w:lang w:val="tr-TR" w:eastAsia="tr-TR"/>
        </w:rPr>
      </w:pPr>
      <w:r>
        <w:rPr>
          <w:rStyle w:val="Gl"/>
          <w:b/>
          <w:bCs/>
        </w:rPr>
        <w:t>BACKEND GELİŞTİRME RAPORU – KULLANICI DOĞRULAMA VE PROFİL YÖNETİMİ</w:t>
      </w:r>
    </w:p>
    <w:p w14:paraId="6D3320D2" w14:textId="77777777" w:rsidR="00B20ED2" w:rsidRDefault="00B20ED2" w:rsidP="00B20ED2">
      <w:pPr>
        <w:pStyle w:val="NormalWeb"/>
      </w:pPr>
      <w:proofErr w:type="spellStart"/>
      <w:r>
        <w:rPr>
          <w:rStyle w:val="Gl"/>
        </w:rPr>
        <w:t>Hazırlayan</w:t>
      </w:r>
      <w:proofErr w:type="spellEnd"/>
      <w:r>
        <w:rPr>
          <w:rStyle w:val="Gl"/>
        </w:rPr>
        <w:t xml:space="preserve">: Murat </w:t>
      </w:r>
      <w:proofErr w:type="spellStart"/>
      <w:r>
        <w:rPr>
          <w:rStyle w:val="Gl"/>
        </w:rPr>
        <w:t>Jorayev</w:t>
      </w:r>
      <w:proofErr w:type="spellEnd"/>
    </w:p>
    <w:p w14:paraId="5D7F1318" w14:textId="77777777" w:rsidR="00B20ED2" w:rsidRDefault="00B20ED2" w:rsidP="00B20ED2">
      <w:r>
        <w:pict w14:anchorId="5A8B8B1B">
          <v:rect id="_x0000_i1025" style="width:0;height:1.5pt" o:hralign="center" o:hrstd="t" o:hr="t" fillcolor="#a0a0a0" stroked="f"/>
        </w:pict>
      </w:r>
    </w:p>
    <w:p w14:paraId="6F0C74D4" w14:textId="77777777" w:rsidR="00B20ED2" w:rsidRDefault="00B20ED2" w:rsidP="00B20ED2">
      <w:pPr>
        <w:pStyle w:val="Balk2"/>
      </w:pPr>
      <w:r>
        <w:rPr>
          <w:rStyle w:val="Gl"/>
          <w:b/>
          <w:bCs/>
        </w:rPr>
        <w:t xml:space="preserve">1. </w:t>
      </w:r>
      <w:proofErr w:type="spellStart"/>
      <w:r>
        <w:rPr>
          <w:rStyle w:val="Gl"/>
          <w:b/>
          <w:bCs/>
        </w:rPr>
        <w:t>Giriş</w:t>
      </w:r>
      <w:proofErr w:type="spellEnd"/>
    </w:p>
    <w:p w14:paraId="4BEAE58C" w14:textId="77777777" w:rsidR="00B20ED2" w:rsidRDefault="00B20ED2" w:rsidP="00B20ED2">
      <w:pPr>
        <w:pStyle w:val="NormalWeb"/>
      </w:pPr>
      <w:r>
        <w:t xml:space="preserve">Bu </w:t>
      </w:r>
      <w:proofErr w:type="spellStart"/>
      <w:r>
        <w:t>hafta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backend </w:t>
      </w:r>
      <w:proofErr w:type="spellStart"/>
      <w:r>
        <w:t>tarafında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çalışmalar</w:t>
      </w:r>
      <w:proofErr w:type="spellEnd"/>
      <w:r>
        <w:t xml:space="preserve"> </w:t>
      </w:r>
      <w:proofErr w:type="spellStart"/>
      <w:r>
        <w:t>gerçekleştirilmiştir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altyapısının</w:t>
      </w:r>
      <w:proofErr w:type="spellEnd"/>
      <w:r>
        <w:t xml:space="preserve"> </w:t>
      </w:r>
      <w:proofErr w:type="spellStart"/>
      <w:r>
        <w:t>oluşturulması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verilerinin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yönetilmesi</w:t>
      </w:r>
      <w:proofErr w:type="spellEnd"/>
      <w:r>
        <w:t xml:space="preserve"> </w:t>
      </w:r>
      <w:proofErr w:type="spellStart"/>
      <w:r>
        <w:t>hedeflenmiştir</w:t>
      </w:r>
      <w:proofErr w:type="spellEnd"/>
      <w:r>
        <w:t>.</w:t>
      </w:r>
    </w:p>
    <w:p w14:paraId="0D750181" w14:textId="77777777" w:rsidR="00B20ED2" w:rsidRDefault="00B20ED2" w:rsidP="00B20ED2">
      <w:r>
        <w:pict w14:anchorId="36648278">
          <v:rect id="_x0000_i1026" style="width:0;height:1.5pt" o:hralign="center" o:hrstd="t" o:hr="t" fillcolor="#a0a0a0" stroked="f"/>
        </w:pict>
      </w:r>
    </w:p>
    <w:p w14:paraId="5CC77CF1" w14:textId="77777777" w:rsidR="00B20ED2" w:rsidRDefault="00B20ED2" w:rsidP="00B20ED2">
      <w:pPr>
        <w:pStyle w:val="Balk2"/>
      </w:pPr>
      <w:r>
        <w:rPr>
          <w:rStyle w:val="Gl"/>
          <w:b/>
          <w:bCs/>
        </w:rPr>
        <w:t xml:space="preserve">2. </w:t>
      </w:r>
      <w:proofErr w:type="spellStart"/>
      <w:r>
        <w:rPr>
          <w:rStyle w:val="Gl"/>
          <w:b/>
          <w:bCs/>
        </w:rPr>
        <w:t>Kullanıcı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Kimlik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Doğrulama</w:t>
      </w:r>
      <w:proofErr w:type="spellEnd"/>
      <w:r>
        <w:rPr>
          <w:rStyle w:val="Gl"/>
          <w:b/>
          <w:bCs/>
        </w:rPr>
        <w:t xml:space="preserve"> (Authentication)</w:t>
      </w:r>
    </w:p>
    <w:p w14:paraId="6C11038A" w14:textId="77777777" w:rsidR="00B20ED2" w:rsidRDefault="00B20ED2" w:rsidP="00B20ED2">
      <w:pPr>
        <w:pStyle w:val="NormalWeb"/>
      </w:pPr>
      <w:r>
        <w:t xml:space="preserve">Bu </w:t>
      </w:r>
      <w:proofErr w:type="spellStart"/>
      <w:r>
        <w:t>kapsamda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(register)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(login) </w:t>
      </w:r>
      <w:proofErr w:type="spellStart"/>
      <w:r>
        <w:t>API’leri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>.</w:t>
      </w:r>
    </w:p>
    <w:p w14:paraId="63C1A4BD" w14:textId="77777777" w:rsidR="00B20ED2" w:rsidRDefault="00B20ED2" w:rsidP="00B20ED2">
      <w:pPr>
        <w:numPr>
          <w:ilvl w:val="0"/>
          <w:numId w:val="12"/>
        </w:numPr>
        <w:spacing w:before="100" w:beforeAutospacing="1" w:after="100" w:afterAutospacing="1"/>
        <w:ind w:left="400" w:hanging="400"/>
      </w:pPr>
      <w:proofErr w:type="spellStart"/>
      <w:r>
        <w:t>Kullanıcıların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olabilmesi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register </w:t>
      </w:r>
      <w:proofErr w:type="spellStart"/>
      <w:r>
        <w:t>endpoint’i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</w:t>
      </w:r>
    </w:p>
    <w:p w14:paraId="16D9DE2C" w14:textId="77777777" w:rsidR="00B20ED2" w:rsidRDefault="00B20ED2" w:rsidP="00B20ED2">
      <w:pPr>
        <w:numPr>
          <w:ilvl w:val="0"/>
          <w:numId w:val="12"/>
        </w:numPr>
        <w:spacing w:before="100" w:beforeAutospacing="1" w:after="100" w:afterAutospacing="1"/>
        <w:ind w:left="400" w:hanging="40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login </w:t>
      </w:r>
      <w:proofErr w:type="spellStart"/>
      <w:r>
        <w:t>API’si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</w:t>
      </w:r>
    </w:p>
    <w:p w14:paraId="3F2D0CF6" w14:textId="77777777" w:rsidR="00B20ED2" w:rsidRDefault="00B20ED2" w:rsidP="00B20ED2">
      <w:pPr>
        <w:numPr>
          <w:ilvl w:val="0"/>
          <w:numId w:val="12"/>
        </w:numPr>
        <w:spacing w:before="100" w:beforeAutospacing="1" w:after="100" w:afterAutospacing="1"/>
        <w:ind w:left="400" w:hanging="400"/>
      </w:pPr>
      <w:proofErr w:type="spellStart"/>
      <w:r>
        <w:t>Giriş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JWT (JSON Web Token) </w:t>
      </w:r>
      <w:proofErr w:type="spellStart"/>
      <w:r>
        <w:t>oluşturulması</w:t>
      </w:r>
      <w:proofErr w:type="spellEnd"/>
      <w:r>
        <w:t xml:space="preserve"> </w:t>
      </w:r>
      <w:proofErr w:type="spellStart"/>
      <w:r>
        <w:t>sağlanmıştır</w:t>
      </w:r>
      <w:proofErr w:type="spellEnd"/>
      <w:r>
        <w:t xml:space="preserve">. </w:t>
      </w:r>
    </w:p>
    <w:p w14:paraId="3E56FE14" w14:textId="77777777" w:rsidR="00B20ED2" w:rsidRDefault="00B20ED2" w:rsidP="00B20ED2">
      <w:pPr>
        <w:numPr>
          <w:ilvl w:val="0"/>
          <w:numId w:val="12"/>
        </w:numPr>
        <w:spacing w:before="100" w:beforeAutospacing="1" w:after="100" w:afterAutospacing="1"/>
        <w:ind w:left="400" w:hanging="400"/>
      </w:pPr>
      <w:proofErr w:type="spellStart"/>
      <w:r>
        <w:t>Oluşturulan</w:t>
      </w:r>
      <w:proofErr w:type="spellEnd"/>
      <w:r>
        <w:t xml:space="preserve"> token </w:t>
      </w:r>
      <w:proofErr w:type="spellStart"/>
      <w:r>
        <w:t>sayesinde</w:t>
      </w:r>
      <w:proofErr w:type="spellEnd"/>
      <w:r>
        <w:t xml:space="preserve">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yetkili</w:t>
      </w:r>
      <w:proofErr w:type="spellEnd"/>
      <w:r>
        <w:t xml:space="preserve"> </w:t>
      </w:r>
      <w:proofErr w:type="spellStart"/>
      <w:r>
        <w:t>alanlara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 xml:space="preserve">. </w:t>
      </w:r>
    </w:p>
    <w:p w14:paraId="2A5E0E66" w14:textId="77777777" w:rsidR="00B20ED2" w:rsidRDefault="00B20ED2" w:rsidP="00B20ED2">
      <w:pPr>
        <w:tabs>
          <w:tab w:val="left" w:pos="360"/>
        </w:tabs>
      </w:pPr>
      <w:r>
        <w:pict w14:anchorId="48EE1281">
          <v:rect id="_x0000_i1027" style="width:0;height:1.5pt" o:hralign="center" o:hrstd="t" o:hr="t" fillcolor="#a0a0a0" stroked="f"/>
        </w:pict>
      </w:r>
    </w:p>
    <w:p w14:paraId="755B1D51" w14:textId="77777777" w:rsidR="00B20ED2" w:rsidRDefault="00B20ED2" w:rsidP="00B20ED2">
      <w:pPr>
        <w:pStyle w:val="Balk2"/>
      </w:pPr>
      <w:r>
        <w:rPr>
          <w:rStyle w:val="Gl"/>
          <w:b/>
          <w:bCs/>
        </w:rPr>
        <w:t xml:space="preserve">3. </w:t>
      </w:r>
      <w:proofErr w:type="spellStart"/>
      <w:r>
        <w:rPr>
          <w:rStyle w:val="Gl"/>
          <w:b/>
          <w:bCs/>
        </w:rPr>
        <w:t>Şifre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Güvenliği</w:t>
      </w:r>
      <w:proofErr w:type="spellEnd"/>
    </w:p>
    <w:p w14:paraId="4380AA75" w14:textId="77777777" w:rsidR="00B20ED2" w:rsidRDefault="00B20ED2" w:rsidP="00B20ED2">
      <w:pPr>
        <w:pStyle w:val="NormalWeb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güvenliğini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şifreler</w:t>
      </w:r>
      <w:proofErr w:type="spellEnd"/>
      <w:r>
        <w:t xml:space="preserve"> </w:t>
      </w:r>
      <w:proofErr w:type="spellStart"/>
      <w:r>
        <w:t>düz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saklanmamıştır</w:t>
      </w:r>
      <w:proofErr w:type="spellEnd"/>
      <w:r>
        <w:t>.</w:t>
      </w:r>
    </w:p>
    <w:p w14:paraId="3A181210" w14:textId="77777777" w:rsidR="00B20ED2" w:rsidRDefault="00B20ED2" w:rsidP="00B20ED2">
      <w:pPr>
        <w:numPr>
          <w:ilvl w:val="0"/>
          <w:numId w:val="13"/>
        </w:numPr>
        <w:spacing w:before="100" w:beforeAutospacing="1" w:after="100" w:afterAutospacing="1"/>
        <w:ind w:left="800" w:hanging="400"/>
      </w:pPr>
      <w:proofErr w:type="spellStart"/>
      <w:r>
        <w:t>Bcrypt</w:t>
      </w:r>
      <w:proofErr w:type="spellEnd"/>
      <w:r>
        <w:t xml:space="preserve"> </w:t>
      </w:r>
      <w:proofErr w:type="spellStart"/>
      <w:r>
        <w:t>hashleme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 xml:space="preserve">. </w:t>
      </w:r>
    </w:p>
    <w:p w14:paraId="4879B532" w14:textId="77777777" w:rsidR="00B20ED2" w:rsidRDefault="00B20ED2" w:rsidP="00B20ED2">
      <w:pPr>
        <w:numPr>
          <w:ilvl w:val="0"/>
          <w:numId w:val="13"/>
        </w:numPr>
        <w:spacing w:before="100" w:beforeAutospacing="1" w:after="100" w:afterAutospacing="1"/>
        <w:ind w:left="800" w:hanging="40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şifreleri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hashlenmiş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kaydedilmiştir</w:t>
      </w:r>
      <w:proofErr w:type="spellEnd"/>
      <w:r>
        <w:t xml:space="preserve">. </w:t>
      </w:r>
    </w:p>
    <w:p w14:paraId="002920A6" w14:textId="77777777" w:rsidR="00B20ED2" w:rsidRDefault="00B20ED2" w:rsidP="00B20ED2">
      <w:pPr>
        <w:numPr>
          <w:ilvl w:val="0"/>
          <w:numId w:val="13"/>
        </w:numPr>
        <w:spacing w:before="100" w:beforeAutospacing="1" w:after="100" w:afterAutospacing="1"/>
        <w:ind w:left="800" w:hanging="400"/>
      </w:pPr>
      <w:r>
        <w:t xml:space="preserve">Bu </w:t>
      </w:r>
      <w:proofErr w:type="spellStart"/>
      <w:r>
        <w:t>yöntem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seviyeye</w:t>
      </w:r>
      <w:proofErr w:type="spellEnd"/>
      <w:r>
        <w:t xml:space="preserve"> </w:t>
      </w:r>
      <w:proofErr w:type="spellStart"/>
      <w:r>
        <w:t>çıkarılmıştır</w:t>
      </w:r>
      <w:proofErr w:type="spellEnd"/>
      <w:r>
        <w:t xml:space="preserve">. </w:t>
      </w:r>
    </w:p>
    <w:p w14:paraId="44D63FD8" w14:textId="77777777" w:rsidR="00B20ED2" w:rsidRDefault="00B20ED2" w:rsidP="00B20ED2">
      <w:pPr>
        <w:tabs>
          <w:tab w:val="left" w:pos="780"/>
        </w:tabs>
      </w:pPr>
      <w:r>
        <w:pict w14:anchorId="7048C1B1">
          <v:rect id="_x0000_i1028" style="width:0;height:1.5pt" o:hralign="center" o:hrstd="t" o:hr="t" fillcolor="#a0a0a0" stroked="f"/>
        </w:pict>
      </w:r>
    </w:p>
    <w:p w14:paraId="6A5C1C81" w14:textId="77777777" w:rsidR="00B20ED2" w:rsidRDefault="00B20ED2" w:rsidP="00B20ED2">
      <w:pPr>
        <w:pStyle w:val="Balk2"/>
      </w:pPr>
      <w:r>
        <w:rPr>
          <w:rStyle w:val="Gl"/>
          <w:b/>
          <w:bCs/>
        </w:rPr>
        <w:lastRenderedPageBreak/>
        <w:t xml:space="preserve">4. </w:t>
      </w:r>
      <w:proofErr w:type="spellStart"/>
      <w:r>
        <w:rPr>
          <w:rStyle w:val="Gl"/>
          <w:b/>
          <w:bCs/>
        </w:rPr>
        <w:t>Profil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Yönetimi</w:t>
      </w:r>
      <w:proofErr w:type="spellEnd"/>
    </w:p>
    <w:p w14:paraId="6ABE83B0" w14:textId="77777777" w:rsidR="00B20ED2" w:rsidRDefault="00B20ED2" w:rsidP="00B20ED2">
      <w:pPr>
        <w:pStyle w:val="NormalWeb"/>
      </w:pPr>
      <w:proofErr w:type="spellStart"/>
      <w:r>
        <w:t>Kullanıcıların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üzerindeki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güncelleyebilmesi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API’leri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>.</w:t>
      </w:r>
    </w:p>
    <w:p w14:paraId="29CED653" w14:textId="77777777" w:rsidR="00B20ED2" w:rsidRDefault="00B20ED2" w:rsidP="00B20ED2">
      <w:pPr>
        <w:numPr>
          <w:ilvl w:val="0"/>
          <w:numId w:val="14"/>
        </w:numPr>
        <w:spacing w:before="100" w:beforeAutospacing="1" w:after="100" w:afterAutospacing="1"/>
        <w:ind w:hanging="40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güncelleme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sağlanmıştır</w:t>
      </w:r>
      <w:proofErr w:type="spellEnd"/>
      <w:r>
        <w:t xml:space="preserve">. </w:t>
      </w:r>
    </w:p>
    <w:p w14:paraId="7F00EA64" w14:textId="77777777" w:rsidR="00B20ED2" w:rsidRDefault="00B20ED2" w:rsidP="00B20ED2">
      <w:pPr>
        <w:numPr>
          <w:ilvl w:val="0"/>
          <w:numId w:val="14"/>
        </w:numPr>
        <w:spacing w:before="100" w:beforeAutospacing="1" w:after="100" w:afterAutospacing="1"/>
        <w:ind w:hanging="400"/>
      </w:pPr>
      <w:proofErr w:type="spellStart"/>
      <w:r>
        <w:t>Güncelleme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kontrolleri</w:t>
      </w:r>
      <w:proofErr w:type="spellEnd"/>
      <w:r>
        <w:t xml:space="preserve"> </w:t>
      </w:r>
      <w:proofErr w:type="spellStart"/>
      <w:r>
        <w:t>uygulanmıştır</w:t>
      </w:r>
      <w:proofErr w:type="spellEnd"/>
      <w:r>
        <w:t xml:space="preserve">. </w:t>
      </w:r>
    </w:p>
    <w:p w14:paraId="612D0007" w14:textId="77777777" w:rsidR="00B20ED2" w:rsidRDefault="00B20ED2" w:rsidP="00B20ED2">
      <w:pPr>
        <w:tabs>
          <w:tab w:val="left" w:pos="1200"/>
        </w:tabs>
      </w:pPr>
      <w:r>
        <w:pict w14:anchorId="323B938B">
          <v:rect id="_x0000_i1029" style="width:0;height:1.5pt" o:hralign="center" o:hrstd="t" o:hr="t" fillcolor="#a0a0a0" stroked="f"/>
        </w:pict>
      </w:r>
    </w:p>
    <w:p w14:paraId="1666F692" w14:textId="77777777" w:rsidR="00B20ED2" w:rsidRDefault="00B20ED2" w:rsidP="00B20ED2">
      <w:pPr>
        <w:pStyle w:val="Balk2"/>
      </w:pPr>
      <w:r>
        <w:rPr>
          <w:rStyle w:val="Gl"/>
          <w:b/>
          <w:bCs/>
        </w:rPr>
        <w:t xml:space="preserve">5. </w:t>
      </w:r>
      <w:proofErr w:type="spellStart"/>
      <w:r>
        <w:rPr>
          <w:rStyle w:val="Gl"/>
          <w:b/>
          <w:bCs/>
        </w:rPr>
        <w:t>Veritabanı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Tasarımı</w:t>
      </w:r>
      <w:proofErr w:type="spellEnd"/>
    </w:p>
    <w:p w14:paraId="070DF358" w14:textId="77777777" w:rsidR="00B20ED2" w:rsidRDefault="00B20ED2" w:rsidP="00B20ED2">
      <w:pPr>
        <w:pStyle w:val="NormalWeb"/>
      </w:pPr>
      <w:r>
        <w:t xml:space="preserve">Bu </w:t>
      </w:r>
      <w:proofErr w:type="spellStart"/>
      <w:r>
        <w:t>süreçte</w:t>
      </w:r>
      <w:proofErr w:type="spellEnd"/>
      <w:r>
        <w:t xml:space="preserve"> Users </w:t>
      </w:r>
      <w:proofErr w:type="spellStart"/>
      <w:r>
        <w:t>tablosu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>.</w:t>
      </w:r>
    </w:p>
    <w:p w14:paraId="3D3D2234" w14:textId="77777777" w:rsidR="00B20ED2" w:rsidRDefault="00B20ED2" w:rsidP="00B20ED2">
      <w:pPr>
        <w:numPr>
          <w:ilvl w:val="0"/>
          <w:numId w:val="15"/>
        </w:numPr>
        <w:spacing w:before="100" w:beforeAutospacing="1" w:after="100" w:afterAutospacing="1"/>
        <w:ind w:left="1600" w:hanging="400"/>
      </w:pPr>
      <w:r>
        <w:t xml:space="preserve">id </w:t>
      </w:r>
    </w:p>
    <w:p w14:paraId="6D55F74F" w14:textId="77777777" w:rsidR="00B20ED2" w:rsidRDefault="00B20ED2" w:rsidP="00B20ED2">
      <w:pPr>
        <w:numPr>
          <w:ilvl w:val="0"/>
          <w:numId w:val="15"/>
        </w:numPr>
        <w:spacing w:before="100" w:beforeAutospacing="1" w:after="100" w:afterAutospacing="1"/>
        <w:ind w:left="1600" w:hanging="400"/>
      </w:pPr>
      <w:r>
        <w:t xml:space="preserve">ad </w:t>
      </w:r>
    </w:p>
    <w:p w14:paraId="15FD8A69" w14:textId="77777777" w:rsidR="00B20ED2" w:rsidRDefault="00B20ED2" w:rsidP="00B20ED2">
      <w:pPr>
        <w:numPr>
          <w:ilvl w:val="0"/>
          <w:numId w:val="15"/>
        </w:numPr>
        <w:spacing w:before="100" w:beforeAutospacing="1" w:after="100" w:afterAutospacing="1"/>
        <w:ind w:left="1600" w:hanging="400"/>
      </w:pPr>
      <w:r>
        <w:t>e-</w:t>
      </w:r>
      <w:proofErr w:type="spellStart"/>
      <w:r>
        <w:t>posta</w:t>
      </w:r>
      <w:proofErr w:type="spellEnd"/>
      <w:r>
        <w:t xml:space="preserve"> </w:t>
      </w:r>
    </w:p>
    <w:p w14:paraId="3AB3A999" w14:textId="77777777" w:rsidR="00B20ED2" w:rsidRDefault="00B20ED2" w:rsidP="00B20ED2">
      <w:pPr>
        <w:numPr>
          <w:ilvl w:val="0"/>
          <w:numId w:val="15"/>
        </w:numPr>
        <w:spacing w:before="100" w:beforeAutospacing="1" w:after="100" w:afterAutospacing="1"/>
        <w:ind w:left="1600" w:hanging="400"/>
      </w:pPr>
      <w:proofErr w:type="spellStart"/>
      <w:r>
        <w:t>şifre</w:t>
      </w:r>
      <w:proofErr w:type="spellEnd"/>
      <w:r>
        <w:t xml:space="preserve"> </w:t>
      </w:r>
    </w:p>
    <w:p w14:paraId="197E290D" w14:textId="77777777" w:rsidR="00B20ED2" w:rsidRDefault="00B20ED2" w:rsidP="00B20ED2">
      <w:pPr>
        <w:pStyle w:val="NormalWeb"/>
      </w:pPr>
      <w:proofErr w:type="spellStart"/>
      <w:proofErr w:type="gramStart"/>
      <w:r>
        <w:t>gibi</w:t>
      </w:r>
      <w:proofErr w:type="spellEnd"/>
      <w:proofErr w:type="gram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tanımlanmıştır</w:t>
      </w:r>
      <w:proofErr w:type="spellEnd"/>
      <w:r>
        <w:t>.</w:t>
      </w:r>
    </w:p>
    <w:p w14:paraId="17F9A2BB" w14:textId="77777777" w:rsidR="00B20ED2" w:rsidRDefault="00B20ED2" w:rsidP="00B20ED2">
      <w:r>
        <w:pict w14:anchorId="3298193C">
          <v:rect id="_x0000_i1030" style="width:0;height:1.5pt" o:hralign="center" o:hrstd="t" o:hr="t" fillcolor="#a0a0a0" stroked="f"/>
        </w:pict>
      </w:r>
    </w:p>
    <w:p w14:paraId="5EE48C97" w14:textId="77777777" w:rsidR="00B20ED2" w:rsidRDefault="00B20ED2" w:rsidP="00B20ED2">
      <w:pPr>
        <w:pStyle w:val="Balk2"/>
      </w:pPr>
      <w:r>
        <w:rPr>
          <w:rStyle w:val="Gl"/>
          <w:b/>
          <w:bCs/>
        </w:rPr>
        <w:t xml:space="preserve">6. </w:t>
      </w:r>
      <w:proofErr w:type="spellStart"/>
      <w:r>
        <w:rPr>
          <w:rStyle w:val="Gl"/>
          <w:b/>
          <w:bCs/>
        </w:rPr>
        <w:t>Veri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Doğrulama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ve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Güvenlik</w:t>
      </w:r>
      <w:proofErr w:type="spellEnd"/>
    </w:p>
    <w:p w14:paraId="00F26097" w14:textId="77777777" w:rsidR="00B20ED2" w:rsidRDefault="00B20ED2" w:rsidP="00B20ED2">
      <w:pPr>
        <w:pStyle w:val="NormalWeb"/>
      </w:pPr>
      <w:proofErr w:type="spellStart"/>
      <w:r>
        <w:t>API’lere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validation </w:t>
      </w:r>
      <w:proofErr w:type="spellStart"/>
      <w:r>
        <w:t>kontrolleri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>.</w:t>
      </w:r>
    </w:p>
    <w:p w14:paraId="6D702B43" w14:textId="77777777" w:rsidR="00B20ED2" w:rsidRDefault="00B20ED2" w:rsidP="00B20ED2">
      <w:pPr>
        <w:numPr>
          <w:ilvl w:val="0"/>
          <w:numId w:val="16"/>
        </w:numPr>
        <w:spacing w:before="100" w:beforeAutospacing="1" w:after="100" w:afterAutospacing="1"/>
        <w:ind w:left="2000" w:hanging="400"/>
      </w:pPr>
      <w:proofErr w:type="spellStart"/>
      <w:r>
        <w:t>Hatalı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girişleri</w:t>
      </w:r>
      <w:proofErr w:type="spellEnd"/>
      <w:r>
        <w:t xml:space="preserve"> </w:t>
      </w:r>
      <w:proofErr w:type="spellStart"/>
      <w:r>
        <w:t>engellenmiştir</w:t>
      </w:r>
      <w:proofErr w:type="spellEnd"/>
      <w:r>
        <w:t xml:space="preserve"> </w:t>
      </w:r>
    </w:p>
    <w:p w14:paraId="0338A234" w14:textId="77777777" w:rsidR="00B20ED2" w:rsidRDefault="00B20ED2" w:rsidP="00B20ED2">
      <w:pPr>
        <w:numPr>
          <w:ilvl w:val="0"/>
          <w:numId w:val="16"/>
        </w:numPr>
        <w:spacing w:before="100" w:beforeAutospacing="1" w:after="100" w:afterAutospacing="1"/>
        <w:ind w:left="2000" w:hanging="400"/>
      </w:pPr>
      <w:proofErr w:type="spellStart"/>
      <w:r>
        <w:t>Eksik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geçersiz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önlenmiştir</w:t>
      </w:r>
      <w:proofErr w:type="spellEnd"/>
      <w:r>
        <w:t xml:space="preserve"> </w:t>
      </w:r>
    </w:p>
    <w:p w14:paraId="2EB36375" w14:textId="77777777" w:rsidR="00B20ED2" w:rsidRDefault="00B20ED2" w:rsidP="00B20ED2">
      <w:pPr>
        <w:numPr>
          <w:ilvl w:val="0"/>
          <w:numId w:val="16"/>
        </w:numPr>
        <w:spacing w:before="100" w:beforeAutospacing="1" w:after="100" w:afterAutospacing="1"/>
        <w:ind w:left="2000" w:hanging="40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bütünlüğü</w:t>
      </w:r>
      <w:proofErr w:type="spellEnd"/>
      <w:r>
        <w:t xml:space="preserve"> </w:t>
      </w:r>
      <w:proofErr w:type="spellStart"/>
      <w:r>
        <w:t>korunmuştur</w:t>
      </w:r>
      <w:proofErr w:type="spellEnd"/>
      <w:r>
        <w:t xml:space="preserve"> </w:t>
      </w:r>
    </w:p>
    <w:p w14:paraId="32FB4CAF" w14:textId="77777777" w:rsidR="00B20ED2" w:rsidRDefault="00B20ED2" w:rsidP="00B20ED2">
      <w:pPr>
        <w:tabs>
          <w:tab w:val="left" w:pos="2040"/>
        </w:tabs>
      </w:pPr>
      <w:r>
        <w:pict w14:anchorId="100CCF31">
          <v:rect id="_x0000_i1031" style="width:0;height:1.5pt" o:hralign="center" o:hrstd="t" o:hr="t" fillcolor="#a0a0a0" stroked="f"/>
        </w:pict>
      </w:r>
    </w:p>
    <w:p w14:paraId="6DB9A37F" w14:textId="77777777" w:rsidR="00B20ED2" w:rsidRDefault="00B20ED2" w:rsidP="00B20ED2">
      <w:pPr>
        <w:pStyle w:val="Balk2"/>
      </w:pPr>
      <w:r>
        <w:rPr>
          <w:rStyle w:val="Gl"/>
          <w:b/>
          <w:bCs/>
        </w:rPr>
        <w:t xml:space="preserve">7. </w:t>
      </w:r>
      <w:proofErr w:type="spellStart"/>
      <w:r>
        <w:rPr>
          <w:rStyle w:val="Gl"/>
          <w:b/>
          <w:bCs/>
        </w:rPr>
        <w:t>Sonuç</w:t>
      </w:r>
      <w:bookmarkStart w:id="0" w:name="_GoBack"/>
      <w:bookmarkEnd w:id="0"/>
      <w:proofErr w:type="spellEnd"/>
    </w:p>
    <w:p w14:paraId="05C23BBF" w14:textId="77777777" w:rsidR="00B20ED2" w:rsidRDefault="00B20ED2" w:rsidP="00B20ED2">
      <w:pPr>
        <w:pStyle w:val="NormalWeb"/>
      </w:pPr>
      <w:proofErr w:type="spellStart"/>
      <w:r>
        <w:t>Gerçekleştirilen</w:t>
      </w:r>
      <w:proofErr w:type="spellEnd"/>
      <w:r>
        <w:t xml:space="preserve"> </w:t>
      </w:r>
      <w:proofErr w:type="spellStart"/>
      <w:r>
        <w:t>çalışmalar</w:t>
      </w:r>
      <w:proofErr w:type="spellEnd"/>
      <w:r>
        <w:t xml:space="preserve"> </w:t>
      </w:r>
      <w:proofErr w:type="spellStart"/>
      <w:r>
        <w:t>sonucunda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 </w:t>
      </w:r>
      <w:proofErr w:type="spellStart"/>
      <w:r>
        <w:t>başarıyla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>.</w:t>
      </w:r>
    </w:p>
    <w:p w14:paraId="077AC490" w14:textId="77777777" w:rsidR="00B20ED2" w:rsidRDefault="00B20ED2" w:rsidP="00B20ED2">
      <w:pPr>
        <w:pStyle w:val="NormalWeb"/>
      </w:pPr>
      <w:r>
        <w:t xml:space="preserve">JWT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,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hashleme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tamamlanmış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frontend </w:t>
      </w:r>
      <w:proofErr w:type="spellStart"/>
      <w:r>
        <w:t>entegrasyonuna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hale </w:t>
      </w:r>
      <w:proofErr w:type="spellStart"/>
      <w:r>
        <w:t>getirilmiştir</w:t>
      </w:r>
      <w:proofErr w:type="spellEnd"/>
      <w:r>
        <w:t>.</w:t>
      </w:r>
    </w:p>
    <w:p w14:paraId="77BBA524" w14:textId="77777777" w:rsidR="00594FA3" w:rsidRPr="00B20ED2" w:rsidRDefault="00594FA3" w:rsidP="00B20ED2"/>
    <w:sectPr w:rsidR="00594FA3" w:rsidRPr="00B20ED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927A079"/>
    <w:multiLevelType w:val="multilevel"/>
    <w:tmpl w:val="F927A079"/>
    <w:lvl w:ilvl="0">
      <w:start w:val="1"/>
      <w:numFmt w:val="upperRoman"/>
      <w:pStyle w:val="Parahead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eNumaras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eNumaras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eMaddemi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eMaddemi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4F65FD6"/>
    <w:multiLevelType w:val="multilevel"/>
    <w:tmpl w:val="9FB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F6AE2"/>
    <w:multiLevelType w:val="multilevel"/>
    <w:tmpl w:val="3C2A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35684"/>
    <w:multiLevelType w:val="multilevel"/>
    <w:tmpl w:val="B90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273BF"/>
    <w:multiLevelType w:val="multilevel"/>
    <w:tmpl w:val="801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90C10"/>
    <w:multiLevelType w:val="multilevel"/>
    <w:tmpl w:val="00F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  <w:num w:numId="13">
    <w:abstractNumId w:val="14"/>
  </w:num>
  <w:num w:numId="14">
    <w:abstractNumId w:val="12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94FA3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0ED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ED6B17"/>
    <w:rsid w:val="4ADD16DF"/>
    <w:rsid w:val="4BE61335"/>
    <w:rsid w:val="58EF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B62EFC8-46BB-4B7D-95D8-4B7D9AFC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qFormat="1"/>
    <w:lsdException w:name="index 6" w:qFormat="1"/>
    <w:lsdException w:name="index 9" w:qFormat="1"/>
    <w:lsdException w:name="toc 6" w:qFormat="1"/>
    <w:lsdException w:name="toc 7" w:qFormat="1"/>
    <w:lsdException w:name="footnote text" w:qFormat="1"/>
    <w:lsdException w:name="footer" w:qFormat="1"/>
    <w:lsdException w:name="index heading" w:qFormat="1"/>
    <w:lsdException w:name="caption" w:semiHidden="1" w:unhideWhenUsed="1" w:qFormat="1"/>
    <w:lsdException w:name="footnote reference" w:qFormat="1"/>
    <w:lsdException w:name="line number" w:qFormat="1"/>
    <w:lsdException w:name="List" w:qFormat="1"/>
    <w:lsdException w:name="List Bullet" w:qFormat="1"/>
    <w:lsdException w:name="List 2" w:qFormat="1"/>
    <w:lsdException w:name="List 5" w:qFormat="1"/>
    <w:lsdException w:name="List Bullet 3" w:qFormat="1"/>
    <w:lsdException w:name="List Number 5" w:qFormat="1"/>
    <w:lsdException w:name="Title" w:qFormat="1"/>
    <w:lsdException w:name="Default Paragraph Font" w:semiHidden="1"/>
    <w:lsdException w:name="Body Text" w:qFormat="1"/>
    <w:lsdException w:name="Body Text Indent" w:qFormat="1"/>
    <w:lsdException w:name="List Continue" w:qFormat="1"/>
    <w:lsdException w:name="List Continue 2" w:qFormat="1"/>
    <w:lsdException w:name="Subtitle" w:qFormat="1"/>
    <w:lsdException w:name="Date" w:qFormat="1"/>
    <w:lsdException w:name="Body Text First Indent" w:qFormat="1"/>
    <w:lsdException w:name="Note Heading" w:qFormat="1"/>
    <w:lsdException w:name="Body Text Indent 2" w:qFormat="1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/>
    <w:lsdException w:name="Table Colorful 2" w:semiHidden="1" w:unhideWhenUsed="1" w:qFormat="1"/>
    <w:lsdException w:name="Table Colorful 3" w:semiHidden="1" w:unhideWhenUsed="1"/>
    <w:lsdException w:name="Table Columns 1" w:semiHidden="1" w:unhideWhenUsed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/>
    <w:lsdException w:name="Table Grid 3" w:semiHidden="1" w:unhideWhenUsed="1"/>
    <w:lsdException w:name="Table Grid 4" w:semiHidden="1" w:unhideWhenUsed="1" w:qFormat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 w:qFormat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paragraph" w:styleId="Balk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Balk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Balk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Balk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Balk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Balk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Balk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Balk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rPr>
      <w:sz w:val="16"/>
      <w:szCs w:val="16"/>
    </w:rPr>
  </w:style>
  <w:style w:type="paragraph" w:styleId="bekMetni">
    <w:name w:val="Block Text"/>
    <w:basedOn w:val="Normal"/>
    <w:pPr>
      <w:spacing w:after="120"/>
      <w:ind w:leftChars="700" w:left="1440" w:rightChars="700" w:right="1440"/>
    </w:pPr>
  </w:style>
  <w:style w:type="paragraph" w:styleId="GvdeMetni">
    <w:name w:val="Body Text"/>
    <w:basedOn w:val="Normal"/>
    <w:qFormat/>
    <w:pPr>
      <w:spacing w:after="120"/>
    </w:pPr>
  </w:style>
  <w:style w:type="paragraph" w:styleId="GvdeMetni2">
    <w:name w:val="Body Text 2"/>
    <w:basedOn w:val="Normal"/>
    <w:pPr>
      <w:spacing w:after="120" w:line="480" w:lineRule="auto"/>
    </w:pPr>
  </w:style>
  <w:style w:type="paragraph" w:styleId="GvdeMetni3">
    <w:name w:val="Body Text 3"/>
    <w:basedOn w:val="Normal"/>
    <w:pPr>
      <w:spacing w:after="120"/>
    </w:pPr>
    <w:rPr>
      <w:sz w:val="16"/>
      <w:szCs w:val="16"/>
    </w:rPr>
  </w:style>
  <w:style w:type="paragraph" w:styleId="GvdeMetnilkGirintisi">
    <w:name w:val="Body Text First Indent"/>
    <w:basedOn w:val="GvdeMetni"/>
    <w:qFormat/>
    <w:pPr>
      <w:ind w:firstLineChars="100" w:firstLine="420"/>
    </w:pPr>
  </w:style>
  <w:style w:type="paragraph" w:styleId="GvdeMetniGirintisi">
    <w:name w:val="Body Text Indent"/>
    <w:basedOn w:val="Normal"/>
    <w:qFormat/>
    <w:pPr>
      <w:spacing w:after="120"/>
      <w:ind w:leftChars="200" w:left="420"/>
    </w:pPr>
  </w:style>
  <w:style w:type="paragraph" w:styleId="GvdeMetnilkGirintisi2">
    <w:name w:val="Body Text First Indent 2"/>
    <w:basedOn w:val="GvdeMetniGirintisi"/>
    <w:pPr>
      <w:ind w:firstLineChars="200" w:firstLine="420"/>
    </w:pPr>
  </w:style>
  <w:style w:type="paragraph" w:styleId="GvdeMetniGirintisi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GvdeMetniGirintisi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ResimYazs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Kapan">
    <w:name w:val="Closing"/>
    <w:basedOn w:val="Normal"/>
    <w:pPr>
      <w:ind w:leftChars="2100" w:left="100"/>
    </w:pPr>
  </w:style>
  <w:style w:type="character" w:styleId="AklamaBavurusu">
    <w:name w:val="annotation reference"/>
    <w:basedOn w:val="VarsaylanParagrafYazTipi"/>
    <w:rPr>
      <w:sz w:val="21"/>
      <w:szCs w:val="21"/>
    </w:rPr>
  </w:style>
  <w:style w:type="paragraph" w:styleId="AklamaMetni">
    <w:name w:val="annotation text"/>
    <w:basedOn w:val="Normal"/>
  </w:style>
  <w:style w:type="paragraph" w:styleId="AklamaKonusu">
    <w:name w:val="annotation subject"/>
    <w:basedOn w:val="AklamaMetni"/>
    <w:next w:val="AklamaMetni"/>
    <w:qFormat/>
    <w:rPr>
      <w:b/>
      <w:bCs/>
    </w:rPr>
  </w:style>
  <w:style w:type="paragraph" w:styleId="Tarih">
    <w:name w:val="Date"/>
    <w:basedOn w:val="Normal"/>
    <w:next w:val="Normal"/>
    <w:qFormat/>
    <w:pPr>
      <w:ind w:leftChars="2500" w:left="100"/>
    </w:pPr>
  </w:style>
  <w:style w:type="paragraph" w:styleId="BelgeBalantlar">
    <w:name w:val="Document Map"/>
    <w:basedOn w:val="Normal"/>
    <w:pPr>
      <w:shd w:val="clear" w:color="auto" w:fill="000080"/>
    </w:pPr>
  </w:style>
  <w:style w:type="paragraph" w:styleId="E-postamzas">
    <w:name w:val="E-mail Signature"/>
    <w:basedOn w:val="Normal"/>
  </w:style>
  <w:style w:type="character" w:styleId="Vurgu">
    <w:name w:val="Emphasis"/>
    <w:basedOn w:val="VarsaylanParagrafYazTipi"/>
    <w:qFormat/>
    <w:rPr>
      <w:i/>
      <w:iCs/>
    </w:rPr>
  </w:style>
  <w:style w:type="character" w:styleId="SonnotBavurusu">
    <w:name w:val="endnote reference"/>
    <w:basedOn w:val="VarsaylanParagrafYazTipi"/>
    <w:rPr>
      <w:vertAlign w:val="superscript"/>
    </w:rPr>
  </w:style>
  <w:style w:type="paragraph" w:styleId="SonnotMetni">
    <w:name w:val="endnote text"/>
    <w:basedOn w:val="Normal"/>
    <w:pPr>
      <w:snapToGrid w:val="0"/>
    </w:pPr>
  </w:style>
  <w:style w:type="paragraph" w:styleId="MektupAdresi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ZarfDn">
    <w:name w:val="envelope return"/>
    <w:basedOn w:val="Normal"/>
    <w:pPr>
      <w:snapToGrid w:val="0"/>
    </w:pPr>
    <w:rPr>
      <w:rFonts w:ascii="Arial" w:hAnsi="Arial" w:cs="Arial"/>
    </w:rPr>
  </w:style>
  <w:style w:type="character" w:styleId="zlenenKpr">
    <w:name w:val="FollowedHyperlink"/>
    <w:basedOn w:val="VarsaylanParagrafYazTipi"/>
    <w:rPr>
      <w:color w:val="800080"/>
      <w:u w:val="single"/>
    </w:rPr>
  </w:style>
  <w:style w:type="paragraph" w:styleId="Altbilgi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DipnotBavurusu">
    <w:name w:val="footnote reference"/>
    <w:basedOn w:val="VarsaylanParagrafYazTipi"/>
    <w:qFormat/>
    <w:rPr>
      <w:vertAlign w:val="superscript"/>
    </w:rPr>
  </w:style>
  <w:style w:type="paragraph" w:styleId="DipnotMetni">
    <w:name w:val="footnote text"/>
    <w:basedOn w:val="Normal"/>
    <w:qFormat/>
    <w:pPr>
      <w:snapToGrid w:val="0"/>
    </w:pPr>
    <w:rPr>
      <w:sz w:val="18"/>
      <w:szCs w:val="18"/>
    </w:rPr>
  </w:style>
  <w:style w:type="paragraph" w:styleId="stbilgi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Ksaltmas">
    <w:name w:val="HTML Acronym"/>
    <w:basedOn w:val="VarsaylanParagrafYazTipi"/>
  </w:style>
  <w:style w:type="paragraph" w:styleId="HTMLAdresi">
    <w:name w:val="HTML Address"/>
    <w:basedOn w:val="Normal"/>
    <w:rPr>
      <w:i/>
      <w:iCs/>
    </w:rPr>
  </w:style>
  <w:style w:type="character" w:styleId="HTMLCite">
    <w:name w:val="HTML Cite"/>
    <w:basedOn w:val="VarsaylanParagrafYazTipi"/>
    <w:rPr>
      <w:i/>
      <w:iCs/>
    </w:rPr>
  </w:style>
  <w:style w:type="character" w:styleId="HTMLKodu">
    <w:name w:val="HTML Code"/>
    <w:basedOn w:val="VarsaylanParagrafYazTipi"/>
    <w:qFormat/>
    <w:rPr>
      <w:rFonts w:ascii="Courier New" w:hAnsi="Courier New" w:cs="Courier New"/>
      <w:sz w:val="20"/>
      <w:szCs w:val="20"/>
    </w:rPr>
  </w:style>
  <w:style w:type="character" w:styleId="HTMLTanm">
    <w:name w:val="HTML Definition"/>
    <w:basedOn w:val="VarsaylanParagrafYazTipi"/>
    <w:rPr>
      <w:i/>
      <w:iCs/>
    </w:rPr>
  </w:style>
  <w:style w:type="character" w:styleId="HTMLKlavye">
    <w:name w:val="HTML Keyboard"/>
    <w:basedOn w:val="VarsaylanParagrafYazTipi"/>
    <w:rPr>
      <w:rFonts w:ascii="Courier New" w:hAnsi="Courier New" w:cs="Courier New"/>
      <w:sz w:val="20"/>
      <w:szCs w:val="20"/>
    </w:rPr>
  </w:style>
  <w:style w:type="paragraph" w:styleId="HTMLncedenBiimlendirilmi">
    <w:name w:val="HTML Preformatted"/>
    <w:basedOn w:val="Normal"/>
    <w:rPr>
      <w:rFonts w:ascii="Courier New" w:hAnsi="Courier New" w:cs="Courier New"/>
    </w:rPr>
  </w:style>
  <w:style w:type="character" w:styleId="HTMLrnek">
    <w:name w:val="HTML Sample"/>
    <w:basedOn w:val="VarsaylanParagrafYazTipi"/>
    <w:rPr>
      <w:rFonts w:ascii="Courier New" w:hAnsi="Courier New" w:cs="Courier New"/>
    </w:rPr>
  </w:style>
  <w:style w:type="character" w:styleId="HTMLDaktilo">
    <w:name w:val="HTML Typewriter"/>
    <w:basedOn w:val="VarsaylanParagrafYazTipi"/>
    <w:qFormat/>
    <w:rPr>
      <w:rFonts w:ascii="Courier New" w:hAnsi="Courier New" w:cs="Courier New"/>
      <w:sz w:val="20"/>
      <w:szCs w:val="20"/>
    </w:rPr>
  </w:style>
  <w:style w:type="character" w:styleId="HTMLDeiken">
    <w:name w:val="HTML Variable"/>
    <w:basedOn w:val="VarsaylanParagrafYazTipi"/>
    <w:qFormat/>
    <w:rPr>
      <w:i/>
      <w:iCs/>
    </w:rPr>
  </w:style>
  <w:style w:type="character" w:styleId="Kpr">
    <w:name w:val="Hyperlink"/>
    <w:basedOn w:val="VarsaylanParagrafYazTipi"/>
    <w:rPr>
      <w:color w:val="0000FF"/>
      <w:u w:val="single"/>
    </w:rPr>
  </w:style>
  <w:style w:type="paragraph" w:styleId="Dizin1">
    <w:name w:val="index 1"/>
    <w:basedOn w:val="Normal"/>
    <w:next w:val="Normal"/>
  </w:style>
  <w:style w:type="paragraph" w:styleId="Dizin2">
    <w:name w:val="index 2"/>
    <w:basedOn w:val="Normal"/>
    <w:next w:val="Normal"/>
    <w:pPr>
      <w:ind w:leftChars="200" w:left="200"/>
    </w:pPr>
  </w:style>
  <w:style w:type="paragraph" w:styleId="Dizin3">
    <w:name w:val="index 3"/>
    <w:basedOn w:val="Normal"/>
    <w:next w:val="Normal"/>
    <w:qFormat/>
    <w:pPr>
      <w:ind w:leftChars="400" w:left="400"/>
    </w:pPr>
  </w:style>
  <w:style w:type="paragraph" w:styleId="Dizin4">
    <w:name w:val="index 4"/>
    <w:basedOn w:val="Normal"/>
    <w:next w:val="Normal"/>
    <w:pPr>
      <w:ind w:leftChars="600" w:left="600"/>
    </w:pPr>
  </w:style>
  <w:style w:type="paragraph" w:styleId="Dizin5">
    <w:name w:val="index 5"/>
    <w:basedOn w:val="Normal"/>
    <w:next w:val="Normal"/>
    <w:pPr>
      <w:ind w:leftChars="800" w:left="800"/>
    </w:pPr>
  </w:style>
  <w:style w:type="paragraph" w:styleId="Dizin6">
    <w:name w:val="index 6"/>
    <w:basedOn w:val="Normal"/>
    <w:next w:val="Normal"/>
    <w:qFormat/>
    <w:pPr>
      <w:ind w:leftChars="1000" w:left="1000"/>
    </w:pPr>
  </w:style>
  <w:style w:type="paragraph" w:styleId="Dizin7">
    <w:name w:val="index 7"/>
    <w:basedOn w:val="Normal"/>
    <w:next w:val="Normal"/>
    <w:pPr>
      <w:ind w:leftChars="1200" w:left="1200"/>
    </w:pPr>
  </w:style>
  <w:style w:type="paragraph" w:styleId="Dizin8">
    <w:name w:val="index 8"/>
    <w:basedOn w:val="Normal"/>
    <w:next w:val="Normal"/>
    <w:pPr>
      <w:ind w:leftChars="1400" w:left="1400"/>
    </w:pPr>
  </w:style>
  <w:style w:type="paragraph" w:styleId="Dizin9">
    <w:name w:val="index 9"/>
    <w:basedOn w:val="Normal"/>
    <w:next w:val="Normal"/>
    <w:qFormat/>
    <w:pPr>
      <w:ind w:leftChars="1600" w:left="1600"/>
    </w:pPr>
  </w:style>
  <w:style w:type="paragraph" w:styleId="DizinBal">
    <w:name w:val="index heading"/>
    <w:basedOn w:val="Normal"/>
    <w:next w:val="Dizin1"/>
    <w:qFormat/>
    <w:rPr>
      <w:rFonts w:ascii="Arial" w:hAnsi="Arial" w:cs="Arial"/>
      <w:b/>
      <w:bCs/>
    </w:rPr>
  </w:style>
  <w:style w:type="character" w:styleId="SatrNumaras">
    <w:name w:val="line number"/>
    <w:basedOn w:val="VarsaylanParagrafYazTipi"/>
    <w:qFormat/>
  </w:style>
  <w:style w:type="paragraph" w:styleId="Liste">
    <w:name w:val="List"/>
    <w:basedOn w:val="Normal"/>
    <w:qFormat/>
    <w:pPr>
      <w:ind w:left="200" w:hangingChars="200" w:hanging="200"/>
    </w:pPr>
  </w:style>
  <w:style w:type="paragraph" w:styleId="Liste2">
    <w:name w:val="List 2"/>
    <w:basedOn w:val="Normal"/>
    <w:qFormat/>
    <w:pPr>
      <w:ind w:leftChars="200" w:left="100" w:hangingChars="200" w:hanging="200"/>
    </w:pPr>
  </w:style>
  <w:style w:type="paragraph" w:styleId="Liste3">
    <w:name w:val="List 3"/>
    <w:basedOn w:val="Normal"/>
    <w:pPr>
      <w:ind w:leftChars="400" w:left="100" w:hangingChars="200" w:hanging="200"/>
    </w:pPr>
  </w:style>
  <w:style w:type="paragraph" w:styleId="Liste4">
    <w:name w:val="List 4"/>
    <w:basedOn w:val="Normal"/>
    <w:pPr>
      <w:ind w:leftChars="600" w:left="100" w:hangingChars="200" w:hanging="200"/>
    </w:pPr>
  </w:style>
  <w:style w:type="paragraph" w:styleId="Liste5">
    <w:name w:val="List 5"/>
    <w:basedOn w:val="Normal"/>
    <w:qFormat/>
    <w:pPr>
      <w:ind w:leftChars="800" w:left="100" w:hangingChars="200" w:hanging="200"/>
    </w:pPr>
  </w:style>
  <w:style w:type="paragraph" w:styleId="ListeMaddemi">
    <w:name w:val="List Bullet"/>
    <w:basedOn w:val="Normal"/>
    <w:qFormat/>
    <w:pPr>
      <w:numPr>
        <w:numId w:val="1"/>
      </w:numPr>
    </w:pPr>
  </w:style>
  <w:style w:type="paragraph" w:styleId="ListeMaddemi2">
    <w:name w:val="List Bullet 2"/>
    <w:basedOn w:val="Normal"/>
    <w:pPr>
      <w:numPr>
        <w:numId w:val="2"/>
      </w:numPr>
    </w:pPr>
  </w:style>
  <w:style w:type="paragraph" w:styleId="ListeMaddemi3">
    <w:name w:val="List Bullet 3"/>
    <w:basedOn w:val="Normal"/>
    <w:qFormat/>
    <w:pPr>
      <w:numPr>
        <w:numId w:val="3"/>
      </w:numPr>
    </w:pPr>
  </w:style>
  <w:style w:type="paragraph" w:styleId="ListeMaddemi4">
    <w:name w:val="List Bullet 4"/>
    <w:basedOn w:val="Normal"/>
    <w:pPr>
      <w:numPr>
        <w:numId w:val="4"/>
      </w:numPr>
    </w:pPr>
  </w:style>
  <w:style w:type="paragraph" w:styleId="ListeMaddemi5">
    <w:name w:val="List Bullet 5"/>
    <w:basedOn w:val="Normal"/>
    <w:pPr>
      <w:numPr>
        <w:numId w:val="5"/>
      </w:numPr>
    </w:pPr>
  </w:style>
  <w:style w:type="paragraph" w:styleId="ListeDevam">
    <w:name w:val="List Continue"/>
    <w:basedOn w:val="Normal"/>
    <w:qFormat/>
    <w:pPr>
      <w:spacing w:after="120"/>
      <w:ind w:leftChars="200" w:left="420"/>
    </w:pPr>
  </w:style>
  <w:style w:type="paragraph" w:styleId="ListeDevam2">
    <w:name w:val="List Continue 2"/>
    <w:basedOn w:val="Normal"/>
    <w:qFormat/>
    <w:pPr>
      <w:spacing w:after="120"/>
      <w:ind w:leftChars="400" w:left="840"/>
    </w:pPr>
  </w:style>
  <w:style w:type="paragraph" w:styleId="ListeDevam3">
    <w:name w:val="List Continue 3"/>
    <w:basedOn w:val="Normal"/>
    <w:pPr>
      <w:spacing w:after="120"/>
      <w:ind w:leftChars="600" w:left="1260"/>
    </w:pPr>
  </w:style>
  <w:style w:type="paragraph" w:styleId="ListeDevam4">
    <w:name w:val="List Continue 4"/>
    <w:basedOn w:val="Normal"/>
    <w:pPr>
      <w:spacing w:after="120"/>
      <w:ind w:leftChars="800" w:left="1680"/>
    </w:pPr>
  </w:style>
  <w:style w:type="paragraph" w:styleId="ListeDevam5">
    <w:name w:val="List Continue 5"/>
    <w:basedOn w:val="Normal"/>
    <w:pPr>
      <w:spacing w:after="120"/>
      <w:ind w:leftChars="1000" w:left="2100"/>
    </w:pPr>
  </w:style>
  <w:style w:type="paragraph" w:styleId="ListeNumaras">
    <w:name w:val="List Number"/>
    <w:basedOn w:val="Normal"/>
    <w:pPr>
      <w:numPr>
        <w:numId w:val="6"/>
      </w:numPr>
    </w:pPr>
  </w:style>
  <w:style w:type="paragraph" w:styleId="ListeNumaras2">
    <w:name w:val="List Number 2"/>
    <w:basedOn w:val="Normal"/>
    <w:pPr>
      <w:numPr>
        <w:numId w:val="7"/>
      </w:numPr>
    </w:pPr>
  </w:style>
  <w:style w:type="paragraph" w:styleId="ListeNumaras3">
    <w:name w:val="List Number 3"/>
    <w:basedOn w:val="Normal"/>
    <w:pPr>
      <w:numPr>
        <w:numId w:val="8"/>
      </w:numPr>
    </w:pPr>
  </w:style>
  <w:style w:type="paragraph" w:styleId="ListeNumaras4">
    <w:name w:val="List Number 4"/>
    <w:basedOn w:val="Normal"/>
    <w:pPr>
      <w:numPr>
        <w:numId w:val="9"/>
      </w:numPr>
    </w:pPr>
  </w:style>
  <w:style w:type="paragraph" w:styleId="ListeNumaras5">
    <w:name w:val="List Number 5"/>
    <w:basedOn w:val="Normal"/>
    <w:qFormat/>
    <w:pPr>
      <w:numPr>
        <w:numId w:val="10"/>
      </w:numPr>
    </w:pPr>
  </w:style>
  <w:style w:type="paragraph" w:styleId="MakroMetni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letistbilgisi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Girinti">
    <w:name w:val="Normal Indent"/>
    <w:basedOn w:val="Normal"/>
    <w:pPr>
      <w:ind w:firstLineChars="200" w:firstLine="420"/>
    </w:pPr>
  </w:style>
  <w:style w:type="paragraph" w:styleId="NotBal">
    <w:name w:val="Note Heading"/>
    <w:basedOn w:val="Normal"/>
    <w:next w:val="Normal"/>
    <w:qFormat/>
    <w:pPr>
      <w:jc w:val="center"/>
    </w:pPr>
  </w:style>
  <w:style w:type="character" w:styleId="SayfaNumaras">
    <w:name w:val="page number"/>
    <w:basedOn w:val="VarsaylanParagrafYazTipi"/>
  </w:style>
  <w:style w:type="paragraph" w:styleId="DzMetin">
    <w:name w:val="Plain Text"/>
    <w:basedOn w:val="Normal"/>
    <w:qFormat/>
    <w:rPr>
      <w:rFonts w:ascii="SimSun" w:hAnsi="Courier New" w:cs="Courier New"/>
      <w:szCs w:val="21"/>
    </w:rPr>
  </w:style>
  <w:style w:type="paragraph" w:styleId="Selamlama">
    <w:name w:val="Salutation"/>
    <w:basedOn w:val="Normal"/>
    <w:next w:val="Normal"/>
  </w:style>
  <w:style w:type="paragraph" w:styleId="mza">
    <w:name w:val="Signature"/>
    <w:basedOn w:val="Normal"/>
    <w:pPr>
      <w:ind w:leftChars="2100" w:left="100"/>
    </w:p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o3Befektler1">
    <w:name w:val="Table 3D effects 1"/>
    <w:basedOn w:val="NormalTablo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o3Befektler2">
    <w:name w:val="Table 3D effects 2"/>
    <w:basedOn w:val="NormalTablo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3Befektler3">
    <w:name w:val="Table 3D effects 3"/>
    <w:basedOn w:val="NormalTablo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Klasik1">
    <w:name w:val="Table Classic 1"/>
    <w:basedOn w:val="NormalTablo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Klasik2">
    <w:name w:val="Table Classic 2"/>
    <w:basedOn w:val="NormalTablo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oKlasik3">
    <w:name w:val="Table Classic 3"/>
    <w:basedOn w:val="NormalTablo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oKlasik4">
    <w:name w:val="Table Classic 4"/>
    <w:basedOn w:val="NormalTablo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oRenkli1">
    <w:name w:val="Table Colorful 1"/>
    <w:basedOn w:val="NormalTablo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oRenkli2">
    <w:name w:val="Table Colorful 2"/>
    <w:basedOn w:val="NormalTablo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oRenkli3">
    <w:name w:val="Table Colorful 3"/>
    <w:basedOn w:val="NormalTablo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oStunlar1">
    <w:name w:val="Table Columns 1"/>
    <w:basedOn w:val="NormalTablo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Stunlar2">
    <w:name w:val="Table Columns 2"/>
    <w:basedOn w:val="NormalTablo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Stunlar3">
    <w:name w:val="Table Columns 3"/>
    <w:basedOn w:val="NormalTablo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Stunlar4">
    <w:name w:val="Table Columns 4"/>
    <w:basedOn w:val="NormalTablo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oStunlar5">
    <w:name w:val="Table Columns 5"/>
    <w:basedOn w:val="NormalTablo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oada">
    <w:name w:val="Table Contemporary"/>
    <w:basedOn w:val="NormalTablo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oZarif">
    <w:name w:val="Table Elegant"/>
    <w:basedOn w:val="NormalTablo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oKlavuzu">
    <w:name w:val="Table Grid"/>
    <w:basedOn w:val="NormalTablo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1">
    <w:name w:val="Table Grid 1"/>
    <w:basedOn w:val="NormalTablo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oKlavuz2">
    <w:name w:val="Table Grid 2"/>
    <w:basedOn w:val="NormalTablo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Klavuz3">
    <w:name w:val="Table Grid 3"/>
    <w:basedOn w:val="NormalTablo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oKlavuz4">
    <w:name w:val="Table Grid 4"/>
    <w:basedOn w:val="NormalTablo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oKlavuz5">
    <w:name w:val="Table Grid 5"/>
    <w:basedOn w:val="NormalTablo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oKlavuz6">
    <w:name w:val="Table Grid 6"/>
    <w:basedOn w:val="NormalTablo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oKlavuz7">
    <w:name w:val="Table Grid 7"/>
    <w:basedOn w:val="NormalTablo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oKlavuz8">
    <w:name w:val="Table Grid 8"/>
    <w:basedOn w:val="NormalTablo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oListe1">
    <w:name w:val="Table List 1"/>
    <w:basedOn w:val="NormalTablo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Liste2">
    <w:name w:val="Table List 2"/>
    <w:basedOn w:val="NormalTablo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Liste3">
    <w:name w:val="Table List 3"/>
    <w:basedOn w:val="NormalTablo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oListe4">
    <w:name w:val="Table List 4"/>
    <w:basedOn w:val="NormalTablo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oListe5">
    <w:name w:val="Table List 5"/>
    <w:basedOn w:val="NormalTablo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Liste6">
    <w:name w:val="Table List 6"/>
    <w:basedOn w:val="NormalTablo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oListe7">
    <w:name w:val="Table List 7"/>
    <w:basedOn w:val="NormalTablo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oListe8">
    <w:name w:val="Table List 8"/>
    <w:basedOn w:val="NormalTablo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Kaynaka">
    <w:name w:val="table of authorities"/>
    <w:basedOn w:val="Normal"/>
    <w:next w:val="Normal"/>
    <w:pPr>
      <w:ind w:leftChars="200" w:left="420"/>
    </w:pPr>
  </w:style>
  <w:style w:type="paragraph" w:styleId="ekillerTablosu">
    <w:name w:val="table of figures"/>
    <w:basedOn w:val="Normal"/>
    <w:next w:val="Normal"/>
    <w:pPr>
      <w:ind w:leftChars="200" w:left="200" w:hangingChars="200" w:hanging="200"/>
    </w:pPr>
  </w:style>
  <w:style w:type="table" w:styleId="TabloProfesyonel">
    <w:name w:val="Table Professional"/>
    <w:basedOn w:val="NormalTablo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oBasit1">
    <w:name w:val="Table Simple 1"/>
    <w:basedOn w:val="NormalTablo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oBasit2">
    <w:name w:val="Table Simple 2"/>
    <w:basedOn w:val="NormalTablo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oBasit3">
    <w:name w:val="Table Simple 3"/>
    <w:basedOn w:val="NormalTablo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oAltBalk1">
    <w:name w:val="Table Subtle 1"/>
    <w:basedOn w:val="NormalTablo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AltBalk2">
    <w:name w:val="Table Subtle 2"/>
    <w:basedOn w:val="NormalTablo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oTemas">
    <w:name w:val="Table Theme"/>
    <w:basedOn w:val="NormalTablo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Web1">
    <w:name w:val="Table Web 1"/>
    <w:basedOn w:val="NormalTablo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oWeb2">
    <w:name w:val="Table Web 2"/>
    <w:basedOn w:val="NormalTablo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oWeb3">
    <w:name w:val="Table Web 3"/>
    <w:basedOn w:val="NormalTablo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KonuBal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KaynakaBal">
    <w:name w:val="toa heading"/>
    <w:basedOn w:val="Normal"/>
    <w:next w:val="Normal"/>
    <w:pPr>
      <w:spacing w:before="120"/>
    </w:pPr>
    <w:rPr>
      <w:rFonts w:ascii="Arial" w:hAnsi="Arial" w:cs="Arial"/>
      <w:sz w:val="24"/>
      <w:szCs w:val="24"/>
    </w:rPr>
  </w:style>
  <w:style w:type="paragraph" w:styleId="T1">
    <w:name w:val="toc 1"/>
    <w:basedOn w:val="Normal"/>
    <w:next w:val="Normal"/>
  </w:style>
  <w:style w:type="paragraph" w:styleId="T2">
    <w:name w:val="toc 2"/>
    <w:basedOn w:val="Normal"/>
    <w:next w:val="Normal"/>
    <w:pPr>
      <w:ind w:leftChars="200" w:left="420"/>
    </w:pPr>
  </w:style>
  <w:style w:type="paragraph" w:styleId="T3">
    <w:name w:val="toc 3"/>
    <w:basedOn w:val="Normal"/>
    <w:next w:val="Normal"/>
    <w:pPr>
      <w:ind w:leftChars="400" w:left="840"/>
    </w:pPr>
  </w:style>
  <w:style w:type="paragraph" w:styleId="T4">
    <w:name w:val="toc 4"/>
    <w:basedOn w:val="Normal"/>
    <w:next w:val="Normal"/>
    <w:pPr>
      <w:ind w:leftChars="600" w:left="1260"/>
    </w:pPr>
  </w:style>
  <w:style w:type="paragraph" w:styleId="T5">
    <w:name w:val="toc 5"/>
    <w:basedOn w:val="Normal"/>
    <w:next w:val="Normal"/>
    <w:pPr>
      <w:ind w:leftChars="800" w:left="1680"/>
    </w:pPr>
  </w:style>
  <w:style w:type="paragraph" w:styleId="T6">
    <w:name w:val="toc 6"/>
    <w:basedOn w:val="Normal"/>
    <w:next w:val="Normal"/>
    <w:qFormat/>
    <w:pPr>
      <w:ind w:leftChars="1000" w:left="2100"/>
    </w:pPr>
  </w:style>
  <w:style w:type="paragraph" w:styleId="T7">
    <w:name w:val="toc 7"/>
    <w:basedOn w:val="Normal"/>
    <w:next w:val="Normal"/>
    <w:qFormat/>
    <w:pPr>
      <w:ind w:leftChars="1200" w:left="2520"/>
    </w:pPr>
  </w:style>
  <w:style w:type="paragraph" w:styleId="T8">
    <w:name w:val="toc 8"/>
    <w:basedOn w:val="Normal"/>
    <w:next w:val="Normal"/>
    <w:pPr>
      <w:ind w:leftChars="1400" w:left="2940"/>
    </w:pPr>
  </w:style>
  <w:style w:type="paragraph" w:styleId="T9">
    <w:name w:val="toc 9"/>
    <w:basedOn w:val="Normal"/>
    <w:next w:val="Normal"/>
    <w:pPr>
      <w:ind w:leftChars="1600" w:left="3360"/>
    </w:pPr>
  </w:style>
  <w:style w:type="table" w:styleId="AkGlgeleme">
    <w:name w:val="Light Shading"/>
    <w:basedOn w:val="NormalTablo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AkGlgeleme-Vurgu1">
    <w:name w:val="Light Shading Accent 1"/>
    <w:basedOn w:val="NormalTablo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AkGlgeleme-Vurgu2">
    <w:name w:val="Light Shading Accent 2"/>
    <w:basedOn w:val="NormalTablo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AkGlgeleme-Vurgu3">
    <w:name w:val="Light Shading Accent 3"/>
    <w:basedOn w:val="NormalTablo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AkGlgeleme-Vurgu4">
    <w:name w:val="Light Shading Accent 4"/>
    <w:basedOn w:val="NormalTablo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AkGlgeleme-Vurgu5">
    <w:name w:val="Light Shading Accent 5"/>
    <w:basedOn w:val="NormalTablo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AkGlgeleme-Vurgu6">
    <w:name w:val="Light Shading Accent 6"/>
    <w:basedOn w:val="NormalTablo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kKlavuz">
    <w:name w:val="Light Grid"/>
    <w:basedOn w:val="NormalTablo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OrtaListe1-Vurgu1">
    <w:name w:val="Medium List 1 Accent 1"/>
    <w:basedOn w:val="NormalTablo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OrtaListe1-Vurgu2">
    <w:name w:val="Medium List 1 Accent 2"/>
    <w:basedOn w:val="NormalTablo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OrtaListe1-Vurgu3">
    <w:name w:val="Medium List 1 Accent 3"/>
    <w:basedOn w:val="NormalTablo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OrtaListe1-Vurgu4">
    <w:name w:val="Medium List 1 Accent 4"/>
    <w:basedOn w:val="NormalTablo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OrtaListe1-Vurgu5">
    <w:name w:val="Medium List 1 Accent 5"/>
    <w:basedOn w:val="NormalTablo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OrtaListe1-Vurgu6">
    <w:name w:val="Medium List 1 Accent 6"/>
    <w:basedOn w:val="NormalTablo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OrtaListe2">
    <w:name w:val="Medium List 2"/>
    <w:basedOn w:val="NormalTablo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OrtaKlavuz1-Vurgu3">
    <w:name w:val="Medium Grid 1 Accent 3"/>
    <w:basedOn w:val="NormalTablo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OrtaKlavuz2">
    <w:name w:val="Medium Grid 2"/>
    <w:basedOn w:val="NormalTablo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OrtaKlavuz2-Vurgu1">
    <w:name w:val="Medium Grid 2 Accent 1"/>
    <w:basedOn w:val="NormalTablo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OrtaKlavuz2-Vurgu2">
    <w:name w:val="Medium Grid 2 Accent 2"/>
    <w:basedOn w:val="NormalTablo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OrtaKlavuz2-Vurgu3">
    <w:name w:val="Medium Grid 2 Accent 3"/>
    <w:basedOn w:val="NormalTablo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OrtaKlavuz2-Vurgu4">
    <w:name w:val="Medium Grid 2 Accent 4"/>
    <w:basedOn w:val="NormalTablo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OrtaKlavuz2-Vurgu5">
    <w:name w:val="Medium Grid 2 Accent 5"/>
    <w:basedOn w:val="NormalTablo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OrtaKlavuz2-Vurgu6">
    <w:name w:val="Medium Grid 2 Accent 6"/>
    <w:basedOn w:val="NormalTablo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KoyuListe">
    <w:name w:val="Dark List"/>
    <w:basedOn w:val="NormalTablo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KoyuListe-Vurgu1">
    <w:name w:val="Dark List Accent 1"/>
    <w:basedOn w:val="NormalTablo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KoyuListe-Vurgu2">
    <w:name w:val="Dark List Accent 2"/>
    <w:basedOn w:val="NormalTablo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KoyuListe-Vurgu3">
    <w:name w:val="Dark List Accent 3"/>
    <w:basedOn w:val="NormalTablo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KoyuListe-Vurgu4">
    <w:name w:val="Dark List Accent 4"/>
    <w:basedOn w:val="NormalTablo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KoyuListe-Vurgu5">
    <w:name w:val="Dark List Accent 5"/>
    <w:basedOn w:val="NormalTablo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KoyuListe-Vurgu6">
    <w:name w:val="Dark List Accent 6"/>
    <w:basedOn w:val="NormalTablo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RenkliGlgeleme">
    <w:name w:val="Colorful Shading"/>
    <w:basedOn w:val="NormalTablo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1">
    <w:name w:val="Colorful Shading Accent 1"/>
    <w:basedOn w:val="NormalTablo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2">
    <w:name w:val="Colorful Shading Accent 2"/>
    <w:basedOn w:val="NormalTablo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3">
    <w:name w:val="Colorful Shading Accent 3"/>
    <w:basedOn w:val="NormalTablo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RenkliGlgeleme-Vurgu4">
    <w:name w:val="Colorful Shading Accent 4"/>
    <w:basedOn w:val="NormalTablo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5">
    <w:name w:val="Colorful Shading Accent 5"/>
    <w:basedOn w:val="NormalTablo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6">
    <w:name w:val="Colorful Shading Accent 6"/>
    <w:basedOn w:val="NormalTablo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Liste">
    <w:name w:val="Colorful List"/>
    <w:basedOn w:val="NormalTablo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RenkliListe-Vurgu1">
    <w:name w:val="Colorful List Accent 1"/>
    <w:basedOn w:val="NormalTablo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RenkliListe-Vurgu2">
    <w:name w:val="Colorful List Accent 2"/>
    <w:basedOn w:val="NormalTablo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RenkliListe-Vurgu3">
    <w:name w:val="Colorful List Accent 3"/>
    <w:basedOn w:val="NormalTablo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RenkliListe-Vurgu4">
    <w:name w:val="Colorful List Accent 4"/>
    <w:basedOn w:val="NormalTablo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RenkliListe-Vurgu5">
    <w:name w:val="Colorful List Accent 5"/>
    <w:basedOn w:val="NormalTablo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RenkliListe-Vurgu6">
    <w:name w:val="Colorful List Accent 6"/>
    <w:basedOn w:val="NormalTablo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RenkliKlavuz">
    <w:name w:val="Colorful Grid"/>
    <w:basedOn w:val="NormalTablo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RenkliKlavuz-Vurgu1">
    <w:name w:val="Colorful Grid Accent 1"/>
    <w:basedOn w:val="NormalTablo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RenkliKlavuz-Vurgu2">
    <w:name w:val="Colorful Grid Accent 2"/>
    <w:basedOn w:val="NormalTablo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RenkliKlavuz-Vurgu3">
    <w:name w:val="Colorful Grid Accent 3"/>
    <w:basedOn w:val="NormalTablo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RenkliKlavuz-Vurgu4">
    <w:name w:val="Colorful Grid Accent 4"/>
    <w:basedOn w:val="NormalTablo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RenkliKlavuz-Vurgu5">
    <w:name w:val="Colorful Grid Accent 5"/>
    <w:basedOn w:val="NormalTablo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RenkliKlavuz-Vurgu6">
    <w:name w:val="Colorful Grid Accent 6"/>
    <w:basedOn w:val="NormalTablo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Paraheader">
    <w:name w:val="Paraheader"/>
    <w:basedOn w:val="Normal"/>
    <w:pPr>
      <w:numPr>
        <w:numId w:val="11"/>
      </w:numPr>
    </w:pPr>
    <w:rPr>
      <w:rFonts w:ascii="Times New Roman" w:hAnsi="Times New Roman"/>
      <w:b/>
      <w:kern w:val="2"/>
      <w:sz w:val="28"/>
      <w:szCs w:val="24"/>
      <w:lang w:val="tr-TR" w:eastAsia="en-US"/>
      <w14:ligatures w14:val="standardContextual"/>
    </w:rPr>
  </w:style>
  <w:style w:type="paragraph" w:customStyle="1" w:styleId="Style2">
    <w:name w:val="Style2"/>
    <w:basedOn w:val="Normal"/>
    <w:pPr>
      <w:tabs>
        <w:tab w:val="right" w:leader="dot" w:pos="9360"/>
      </w:tabs>
    </w:pPr>
    <w:rPr>
      <w:rFonts w:ascii="Times New Roman" w:hAnsi="Times New Roman"/>
      <w:b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70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Kutuphane</dc:creator>
  <cp:lastModifiedBy>Microsoft hesabı</cp:lastModifiedBy>
  <cp:revision>2</cp:revision>
  <dcterms:created xsi:type="dcterms:W3CDTF">2025-06-19T12:41:00Z</dcterms:created>
  <dcterms:modified xsi:type="dcterms:W3CDTF">2026-04-14T10:54:00Z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7EC91DF40DFF498DBD304F26DB8540CB_12</vt:lpwstr>
  </property>
  <property fmtid="{D5CDD505-2E9C-101B-9397-08002B2CF9AE}" pid="4" name="KSOTemplateDocerSaveRecord">
    <vt:lpwstr>eyJoZGlkIjoiODkwZmFhYWNhNjNlNjJiMDc1YmNkODkyNzE1NzNkZmUiLCJ1c2VySWQiOiI4ODEzOTcwNDk4MTA3In0=</vt:lpwstr>
  </property>
</Properties>
</file>